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076E4">
      <w:pPr>
        <w:jc w:val="center"/>
      </w:pPr>
      <w:r>
        <w:rPr>
          <w:b/>
          <w:sz w:val="36"/>
        </w:rPr>
        <w:t>EBRAHIM ABDELMONEM EBRAHIM</w:t>
      </w:r>
    </w:p>
    <w:p w14:paraId="5CEF6AC9">
      <w:pPr>
        <w:jc w:val="center"/>
      </w:pPr>
      <w:r>
        <w:t>Met-Ghamer, Dakahlia, Egypt | +20 1096271378 | himaamer937@gmail.com</w:t>
      </w:r>
      <w:r>
        <w:br w:type="textWrapping"/>
      </w:r>
      <w:r>
        <w:t>GitHub: https://github.com/EbrahimAmer207</w:t>
      </w:r>
    </w:p>
    <w:p w14:paraId="1943B57A"/>
    <w:p w14:paraId="2CE05FC9">
      <w:r>
        <w:rPr>
          <w:b/>
          <w:sz w:val="28"/>
        </w:rPr>
        <w:t>PROFESSIONAL SUMMARY</w:t>
      </w:r>
    </w:p>
    <w:p w14:paraId="23DE1A79">
      <w:r>
        <w:t>Frontend Developer specializing in React.js with strong knowledge of JavaScript (ES6+), TypeScript, HTML5, and CSS3. Experienced in building scalable and responsive web applications using React Hooks, Redux Toolkit, Context API, and RESTful API integration. Familiar with performance optimization and Agile methodologies. Seeking an entry-level Frontend Developer role to contribute to impactful projects and grow within a professional development team.</w:t>
      </w:r>
    </w:p>
    <w:p w14:paraId="3DE13930">
      <w:pPr>
        <w:rPr>
          <w:b/>
          <w:sz w:val="28"/>
        </w:rPr>
      </w:pPr>
    </w:p>
    <w:p w14:paraId="3694D9F9">
      <w:r>
        <w:rPr>
          <w:b/>
          <w:sz w:val="28"/>
        </w:rPr>
        <w:t>TECHNICAL SKILLS</w:t>
      </w:r>
    </w:p>
    <w:p w14:paraId="3E49971C">
      <w:r>
        <w:t>Programming: JavaScript (ES6+), TypeScript, C++, C#, Python, SQL</w:t>
      </w:r>
    </w:p>
    <w:p w14:paraId="06FEF932">
      <w:r>
        <w:t>Frontend: React.js, Next.js, React Hooks, Redux Toolkit, Context API, HTML5, CSS3, Bootstrap, Tailwind CSS, RESTful APIs, Axios</w:t>
      </w:r>
    </w:p>
    <w:p w14:paraId="15B5080F">
      <w:r>
        <w:t>Backend: PHP, Laravel, MySQL, MVC Architecture, CRUD Systems</w:t>
      </w:r>
    </w:p>
    <w:p w14:paraId="5B1A85BC">
      <w:r>
        <w:t>Tools &amp; Practices: Git, GitHub, Agile/Scrum, OOP, Data Structures &amp; Algorithms, Performance Optimization</w:t>
      </w:r>
    </w:p>
    <w:p w14:paraId="5272CA73">
      <w:pPr>
        <w:rPr>
          <w:b/>
          <w:sz w:val="28"/>
        </w:rPr>
      </w:pPr>
    </w:p>
    <w:p w14:paraId="7F6C6515">
      <w:r>
        <w:rPr>
          <w:b/>
          <w:sz w:val="28"/>
        </w:rPr>
        <w:t>EXPERIENCE</w:t>
      </w:r>
    </w:p>
    <w:p w14:paraId="3F1EC492">
      <w:r>
        <w:rPr>
          <w:b/>
        </w:rPr>
        <w:t>React Front-End Developer Trainee – Egypt Digital Pioneers Initiative (DEPI)</w:t>
      </w:r>
    </w:p>
    <w:p w14:paraId="672D2A1C">
      <w:r>
        <w:t>July 2025 – December 2025</w:t>
      </w:r>
    </w:p>
    <w:p w14:paraId="3D1E4BE4">
      <w:r>
        <w:t>• Developed scalable and responsive web applications using React.js and modern JavaScript.</w:t>
      </w:r>
    </w:p>
    <w:p w14:paraId="114144B1">
      <w:r>
        <w:t>• Built reusable components and integrated RESTful APIs.</w:t>
      </w:r>
    </w:p>
    <w:p w14:paraId="4705DAF8">
      <w:r>
        <w:t>• Applied state management and performance optimization techniques.</w:t>
      </w:r>
    </w:p>
    <w:p w14:paraId="6A40BE1A">
      <w:r>
        <w:t>• Collaborated using Git/GitHub within an Agile environment.</w:t>
      </w:r>
    </w:p>
    <w:p w14:paraId="294A2382">
      <w:pPr>
        <w:rPr>
          <w:b/>
        </w:rPr>
      </w:pPr>
      <w:bookmarkStart w:id="0" w:name="_GoBack"/>
      <w:bookmarkEnd w:id="0"/>
    </w:p>
    <w:p w14:paraId="5AAF6118">
      <w:r>
        <w:rPr>
          <w:b/>
        </w:rPr>
        <w:t>Front-End Web Developer Trainee – NTI Creativa</w:t>
      </w:r>
    </w:p>
    <w:p w14:paraId="6144433C">
      <w:r>
        <w:t>August 2025 – October 2025</w:t>
      </w:r>
    </w:p>
    <w:p w14:paraId="4B44C8EC">
      <w:r>
        <w:t>• Developed responsive and cross-browser compatible web interfaces.</w:t>
      </w:r>
    </w:p>
    <w:p w14:paraId="01D27080">
      <w:r>
        <w:t>• Built dynamic UI components following modern best practices.</w:t>
      </w:r>
    </w:p>
    <w:p w14:paraId="1A6E5C13">
      <w:r>
        <w:t>• Applied clean code principles and debugging techniques.</w:t>
      </w:r>
    </w:p>
    <w:p w14:paraId="478C0054">
      <w:r>
        <w:rPr>
          <w:b/>
          <w:sz w:val="28"/>
        </w:rPr>
        <w:t>PROJECTS</w:t>
      </w:r>
    </w:p>
    <w:p w14:paraId="2C644F5B">
      <w:r>
        <w:rPr>
          <w:b/>
        </w:rPr>
        <w:t>E-Commerce Real Estate Application (React.js)</w:t>
      </w:r>
    </w:p>
    <w:p w14:paraId="459AFDDB">
      <w:r>
        <w:t>GitHub: https://github.com/EbrahimAmer207/Final-project</w:t>
      </w:r>
    </w:p>
    <w:p w14:paraId="4A8C6CB6">
      <w:r>
        <w:t>• Developed responsive real estate platform using React.js.</w:t>
      </w:r>
    </w:p>
    <w:p w14:paraId="354A8E8A">
      <w:r>
        <w:t>• Implemented reusable components and API integration.</w:t>
      </w:r>
    </w:p>
    <w:p w14:paraId="4109615C">
      <w:r>
        <w:rPr>
          <w:b/>
        </w:rPr>
        <w:t>E-Commerce Branding Application (React.js)</w:t>
      </w:r>
    </w:p>
    <w:p w14:paraId="0B5EFC7E">
      <w:r>
        <w:t>GitHub: https://github.com/EbrahimAmer207/final-react</w:t>
      </w:r>
    </w:p>
    <w:p w14:paraId="2ABD774C">
      <w:r>
        <w:t>• Built modern branding products e-commerce web application.</w:t>
      </w:r>
    </w:p>
    <w:p w14:paraId="5C1A8E35">
      <w:r>
        <w:t>• Implemented dynamic rendering and responsive design.</w:t>
      </w:r>
    </w:p>
    <w:p w14:paraId="6FA48671">
      <w:r>
        <w:rPr>
          <w:b/>
          <w:sz w:val="28"/>
        </w:rPr>
        <w:t>EDUCATION</w:t>
      </w:r>
    </w:p>
    <w:p w14:paraId="47A4D3D4">
      <w:r>
        <w:t>Bachelor of Computer Science and Engineering – Mansoura University (2022 – 2026)</w:t>
      </w:r>
    </w:p>
    <w:p w14:paraId="64C6C619">
      <w:r>
        <w:t>Expected Graduation: 2026</w:t>
      </w:r>
    </w:p>
    <w:p w14:paraId="0D9D396D">
      <w:r>
        <w:rPr>
          <w:b/>
          <w:sz w:val="28"/>
        </w:rPr>
        <w:t>CERTIFICATIONS &amp; TRAINING</w:t>
      </w:r>
    </w:p>
    <w:p w14:paraId="0668E6BA">
      <w:r>
        <w:t>• React.js Diploma – T-Square Academy (2024)</w:t>
      </w:r>
    </w:p>
    <w:p w14:paraId="5E6DAE56">
      <w:r>
        <w:t>• Laravel Diploma – T-Square Academy (2024–2025)</w:t>
      </w:r>
    </w:p>
    <w:p w14:paraId="36CC4031">
      <w:r>
        <w:t>• Egypt Digital Pioneers Initiative (DEPI) – 2025</w:t>
      </w:r>
    </w:p>
    <w:p w14:paraId="755B64F2">
      <w:r>
        <w:t>• NTI Creativa – 2025</w:t>
      </w:r>
    </w:p>
    <w:p w14:paraId="0F0E2F29">
      <w:r>
        <w:rPr>
          <w:b/>
          <w:sz w:val="28"/>
        </w:rPr>
        <w:t>SOFT SKILLS</w:t>
      </w:r>
    </w:p>
    <w:p w14:paraId="74165E2A">
      <w:r>
        <w:t>Problem Solving | Team Collaboration | Time Management | Adaptability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8344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2026-02-19T13:26:34Z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E907E2096AFA4CC4B9CCB21820427846_12</vt:lpwstr>
  </property>
</Properties>
</file>